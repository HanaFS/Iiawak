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E2B7E">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CHỨC NĂNG</w:t>
      </w:r>
    </w:p>
    <w:p w14:paraId="400AE5DF">
      <w:pPr>
        <w:spacing w:line="360" w:lineRule="auto"/>
        <w:jc w:val="both"/>
        <w:outlineLvl w:val="0"/>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Admin:</w:t>
      </w:r>
    </w:p>
    <w:p w14:paraId="68702395">
      <w:pPr>
        <w:spacing w:line="360" w:lineRule="auto"/>
        <w:jc w:val="both"/>
        <w:outlineLvl w:val="9"/>
        <w:rPr>
          <w:rFonts w:hint="default" w:ascii="Times New Roman Regular"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Khi thoát khỏi web tài khoản tự out, khi vào web buộc đăng nhập.</w:t>
      </w:r>
    </w:p>
    <w:p w14:paraId="17F68D03">
      <w:pPr>
        <w:spacing w:line="360" w:lineRule="auto"/>
        <w:jc w:val="both"/>
        <w:rPr>
          <w:rFonts w:hint="default" w:ascii="Times New Roman Regular" w:hAnsi="Times New Roman Regular" w:eastAsia=".AppleSystemUIFont Regular" w:cs="Times New Roman Regular"/>
          <w:sz w:val="40"/>
          <w:szCs w:val="40"/>
          <w:lang w:val="vi-VN"/>
        </w:rPr>
      </w:pPr>
      <w:r>
        <w:rPr>
          <w:rFonts w:hint="default" w:ascii="Times New Roman Regular" w:hAnsi="Times New Roman Regular" w:eastAsia=".AppleSystemUIFont Regular" w:cs="Times New Roman Regular"/>
          <w:sz w:val="40"/>
          <w:szCs w:val="40"/>
        </w:rPr>
        <w:t xml:space="preserve">- </w:t>
      </w:r>
      <w:r>
        <w:rPr>
          <w:rFonts w:hint="default" w:ascii="Times New Roman" w:hAnsi="Times New Roman Regular" w:eastAsia=".AppleSystemUIFont Regular" w:cs="Times New Roman Regular"/>
          <w:sz w:val="40"/>
          <w:szCs w:val="40"/>
          <w:lang w:val="vi-VN"/>
        </w:rPr>
        <w:t>Kiểm tra thông tin bao gồm tất cả người dùng.</w:t>
      </w:r>
    </w:p>
    <w:p w14:paraId="2F1DE7C4">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Regular" w:hAnsi="Times New Roman Regular" w:eastAsia=".AppleSystemUIFont Regular" w:cs="Times New Roman Regular"/>
          <w:sz w:val="40"/>
          <w:szCs w:val="40"/>
        </w:rPr>
        <w:t>-</w:t>
      </w:r>
      <w:r>
        <w:rPr>
          <w:rFonts w:hint="default" w:ascii="Times New Roman" w:hAnsi="Times New Roman Regular" w:eastAsia=".AppleSystemUIFont Regular" w:cs="Times New Roman Regular"/>
          <w:sz w:val="40"/>
          <w:szCs w:val="40"/>
          <w:lang w:val="vi-VN"/>
        </w:rPr>
        <w:t xml:space="preserve"> Tạo gift code</w:t>
      </w:r>
    </w:p>
    <w:p w14:paraId="3786E4BB">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Toàn sv.</w:t>
      </w:r>
    </w:p>
    <w:p w14:paraId="464720C8">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Một hoặc một số cá nhân cụ thể đạt yêu cầu nào đó.</w:t>
      </w:r>
    </w:p>
    <w:p w14:paraId="48908D1E">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Giới hạn quyền nhà sáng tạo.</w:t>
      </w:r>
    </w:p>
    <w:p w14:paraId="63236171">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Khoá / Mở tài khoản người dùng.</w:t>
      </w:r>
    </w:p>
    <w:p w14:paraId="12E2D3BA">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KT giao dịch, lịch sử giao dịch.</w:t>
      </w:r>
    </w:p>
    <w:p w14:paraId="09D8D8AC">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Cảnh báo tài khoản người dùng.</w:t>
      </w:r>
    </w:p>
    <w:p w14:paraId="113B5917">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Tạo các sự kiện.</w:t>
      </w:r>
    </w:p>
    <w:p w14:paraId="37A574DF">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Gửi thông báo</w:t>
      </w:r>
    </w:p>
    <w:p w14:paraId="2812744F">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Cá nhân hoặc một số cá nhân.</w:t>
      </w:r>
    </w:p>
    <w:p w14:paraId="3368EEFA">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Toàn sv.</w:t>
      </w:r>
    </w:p>
    <w:p w14:paraId="5316E73C">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Điều chỉnh tỷ lệ thưởng tim.</w:t>
      </w:r>
    </w:p>
    <w:p w14:paraId="6D9AA4D7">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Quản lý: gói nạp, giá nạp, hoàn tiền, ls giao dịch.</w:t>
      </w:r>
    </w:p>
    <w:p w14:paraId="21C35D21">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Quản lý API key.</w:t>
      </w:r>
    </w:p>
    <w:p w14:paraId="0D914AD5">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Cấu hình rate limit và bộ nhớ.</w:t>
      </w:r>
    </w:p>
    <w:p w14:paraId="23891AE9">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Sao lưu dữ liệu.</w:t>
      </w:r>
    </w:p>
    <w:p w14:paraId="47350D47">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 Sử lí: báo cáo người dùng, bot AI, nội dung phản hồi.</w:t>
      </w:r>
    </w:p>
    <w:p w14:paraId="2D7E8B2A">
      <w:pPr>
        <w:spacing w:line="360" w:lineRule="auto"/>
        <w:jc w:val="both"/>
        <w:rPr>
          <w:rFonts w:hint="default" w:ascii="Times New Roman" w:hAnsi="Times New Roman Regular" w:eastAsia=".AppleSystemUIFont Regular" w:cs="Times New Roman Regular"/>
          <w:sz w:val="40"/>
          <w:szCs w:val="40"/>
          <w:lang w:val="vi-VN"/>
        </w:rPr>
      </w:pPr>
    </w:p>
    <w:p w14:paraId="35E7A4BB">
      <w:pPr>
        <w:spacing w:line="360" w:lineRule="auto"/>
        <w:jc w:val="both"/>
        <w:outlineLvl w:val="0"/>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U</w:t>
      </w:r>
      <w:r>
        <w:rPr>
          <w:rFonts w:hint="default" w:ascii="Times New Roman Regular" w:hAnsi="Times New Roman Regular" w:eastAsia=".AppleSystemUIFont Regular" w:cs="Times New Roman Regular"/>
          <w:sz w:val="40"/>
          <w:szCs w:val="40"/>
        </w:rPr>
        <w:t>ser hay player</w:t>
      </w:r>
      <w:r>
        <w:rPr>
          <w:rFonts w:hint="default" w:ascii="Times New Roman" w:hAnsi="Times New Roman Regular" w:eastAsia=".AppleSystemUIFont Regular" w:cs="Times New Roman Regular"/>
          <w:sz w:val="40"/>
          <w:szCs w:val="40"/>
          <w:lang w:val="vi-VN"/>
        </w:rPr>
        <w:t>:</w:t>
      </w:r>
    </w:p>
    <w:p w14:paraId="6E44DA7C">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1. Phân hệ Quản lý Tài khoản &amp; Kinh tế (Account &amp; Economy Management)</w:t>
      </w:r>
    </w:p>
    <w:p w14:paraId="460E1741">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Xác thực tài khoản: Đăng ký, Đăng nhập, Quên mật khẩu.</w:t>
      </w:r>
    </w:p>
    <w:p w14:paraId="19712F50">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Quản lý hồ sơ cá nhân: Cập nhật thông tin cơ bản (Tên, Ảnh đại diện, Ngày sinh).</w:t>
      </w:r>
    </w:p>
    <w:p w14:paraId="29479108">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Cài đặt nhập vai (Roleplay Settings): Tùy chỉnh giới tính, cách xưng hô (để bot nhận diện) và sở thích nhập vai mặc định.</w:t>
      </w:r>
    </w:p>
    <w:p w14:paraId="30E4AECF">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Cài đặt hệ thống: Tùy chỉnh ngôn ngữ ưu tiên và nhận thông báo.</w:t>
      </w:r>
    </w:p>
    <w:p w14:paraId="6966A891">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Sử dụng Tim (Hearts): Trả phí cho mỗi tin nhắn gửi đi hoặc dùng Tim để mở khóa các nội dung/chương kịch bản đặc biệt.</w:t>
      </w:r>
    </w:p>
    <w:p w14:paraId="3F88F7AC">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Nhận Tim miễn phí: Thực hiện các nhiệm vụ điểm danh hàng ngày, xem quảng cáo, hoặc tham gia sự kiện cộng đồng để tích lũy Tim.</w:t>
      </w:r>
    </w:p>
    <w:p w14:paraId="4C5A82B9">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Quản lý Ví: Xem số dư Tim hiện tại và lịch sử giao dịch (nhận/tiêu thụ).</w:t>
      </w:r>
    </w:p>
    <w:p w14:paraId="19FA5EBB">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Nhập code. (Mã quà tặng)</w:t>
      </w:r>
    </w:p>
    <w:p w14:paraId="256A2725">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2. Phân hệ Cộng đồng (Community) - Tôi nghĩ nên lấy cái này làm trang chủ (kiểu trang đầu tiên ấy)</w:t>
      </w:r>
    </w:p>
    <w:p w14:paraId="6AA8E9E4">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Khám phá nhân vật: Tìm kiếm, lọc theo thể loại (tags) và xem chi tiết hồ sơ nhân vật trong thư viện/chợ (Marketplace).</w:t>
      </w:r>
    </w:p>
    <w:p w14:paraId="1EF568F8">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Tương tác trên Feed: Xem, bình luận và chia sẻ bài viết, hoặc các khoảnh khắc chat thú vị trên Bảng tin cộng đồng (Public Community Feed).</w:t>
      </w:r>
    </w:p>
    <w:p w14:paraId="49C6F184">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Theo dõi Creator: Đăng ký nhận thông báo (Follow) từ các nhà sáng tạo yêu thích để cập nhật bot mới. Các player cũng có thể theo dõi lẫn nhau, khi cả hai bên đều theo dõi nhau sẽ trở thành bạn bè và có thể nhắn tin với nhau.</w:t>
      </w:r>
    </w:p>
    <w:p w14:paraId="639F08B4">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Đánh giá &amp; Phản hồi: Chấm điểm (Rate sao) và để lại nhận xét (Review) cho các nhân vật hoặc template sau khi trải nghiệm.</w:t>
      </w:r>
    </w:p>
    <w:p w14:paraId="59A9767F">
      <w:pPr>
        <w:spacing w:line="360" w:lineRule="auto"/>
        <w:jc w:val="both"/>
        <w:rPr>
          <w:rFonts w:hint="default" w:ascii="Times New Roman" w:hAnsi="Times New Roman Regular" w:eastAsia=".AppleSystemUIFont Regular" w:cs="Times New Roman Regular"/>
          <w:sz w:val="40"/>
          <w:szCs w:val="40"/>
          <w:lang w:val="vi-VN"/>
        </w:rPr>
      </w:pPr>
    </w:p>
    <w:p w14:paraId="3B4F6D8F">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3. Phân hệ Tương tác Chat, Nhập vai &amp; Chinh phục (Chat, Roleplay &amp; Gamification)</w:t>
      </w:r>
    </w:p>
    <w:p w14:paraId="6024A921">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Quản lý phiên chat: Tạo phòng mới, tiếp tục phòng cũ, lưu trữ (Archive), xóa, hoặc Bắt đầu lại (Reset) cuộc trò chuyện từ đầu.</w:t>
      </w:r>
    </w:p>
    <w:p w14:paraId="1A3A3355">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Tương tác Chat: Nhắn tin văn bản, gửi tin nhắn thoại (Voice), hoặc dùng các ký tự quy ước (như *...*) để mô tả hành động nhập vai với Bot.</w:t>
      </w:r>
    </w:p>
    <w:p w14:paraId="2ECE02CE">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Tương tác Ký ức (Bị động/Chủ động): Người chơi thông qua việc chat có thể vô tình/cố ý kích hoạt các mảnh ký ức ẩn hoặc đẩy bot đến ngưỡng bùng phát Tâm ma.</w:t>
      </w:r>
    </w:p>
    <w:p w14:paraId="42B82AE9">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Theo dõi mối quan hệ: Kiểm tra mức độ thiện cảm (Affection Level) và trạng thái quan hệ hiện tại (VD: Từ người lạ -&gt; Người yêu).</w:t>
      </w:r>
    </w:p>
    <w:p w14:paraId="0B262F62">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Chinh phục nhân vật: Đạt các mốc tình cảm để ghi tên vào Bảng vàng (Conquest Record) và nhận các câu thoại độc quyền (Highlight Quote).</w:t>
      </w:r>
    </w:p>
    <w:p w14:paraId="270CF1BB">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Thống kê cá nhân: Xem lại lịch sử các bot đã tương tác và tổng điểm thành tựu.</w:t>
      </w:r>
    </w:p>
    <w:p w14:paraId="1F917A52">
      <w:pPr>
        <w:spacing w:line="360" w:lineRule="auto"/>
        <w:jc w:val="both"/>
        <w:rPr>
          <w:rFonts w:hint="default" w:ascii="Times New Roman" w:hAnsi="Times New Roman Regular" w:eastAsia=".AppleSystemUIFont Regular" w:cs="Times New Roman Regular"/>
          <w:sz w:val="40"/>
          <w:szCs w:val="40"/>
          <w:lang w:val="vi-VN"/>
        </w:rPr>
      </w:pPr>
    </w:p>
    <w:p w14:paraId="1AE0441F">
      <w:pPr>
        <w:spacing w:line="360" w:lineRule="auto"/>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4. Phân hệ Nhà sáng tạo (Creator Mode)</w:t>
      </w:r>
    </w:p>
    <w:p w14:paraId="49F0DBDA">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Khởi tạo nhân vật (Create Char): Thiết lập các thuộc tính gốc (Tên, ngoại hình, tính cách chủ đạo, tiểu sử, lời chào).</w:t>
      </w:r>
    </w:p>
    <w:p w14:paraId="2F9AD32A">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Thiết lập Tâm ma (AlterEgo): Cài đặt các điều kiện/ngưỡng để bot "hắc hóa" và bộ kịch bản (Prompt) ghi đè tính cách gốc.</w:t>
      </w:r>
    </w:p>
    <w:p w14:paraId="592452AB">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Xây dựng Cây kịch bản (Scenario Tree): Tạo các nhánh rẽ câu chuyện và các kết thúc (Endings) khác nhau dựa trên lựa chọn của người chơi.</w:t>
      </w:r>
    </w:p>
    <w:p w14:paraId="7C5F5A7F">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Quản lý Ký ức (Memory Config): Thiết lập các mảnh ký ức mặc định ban đầu hoặc giấu các ký ức ẩn để người chơi tự khám phá.</w:t>
      </w:r>
    </w:p>
    <w:p w14:paraId="6C211FBB">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Đăng bán/Chia sẻ Template: Niêm yết và đưa nhân vật hoặc khung thiết lập (Template) lên Marketplace cho cộng đồng sử dụng.</w:t>
      </w:r>
    </w:p>
    <w:p w14:paraId="019DA0FE">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Theo dõi thống kê (Analytics): Xem báo cáo chi tiết về số lượng người dùng hoạt động hàng tháng (MAU) và độ khó thực tế của bot do cộng đồng đánh giá.</w:t>
      </w:r>
    </w:p>
    <w:p w14:paraId="516E9EB9">
      <w:pPr>
        <w:numPr>
          <w:ilvl w:val="0"/>
          <w:numId w:val="11"/>
        </w:numPr>
        <w:spacing w:line="360" w:lineRule="auto"/>
        <w:ind w:left="418" w:leftChars="0" w:hanging="418" w:firstLineChars="0"/>
        <w:jc w:val="both"/>
        <w:rPr>
          <w:rFonts w:hint="default" w:ascii="Times New Roman" w:hAnsi="Times New Roman Regular" w:eastAsia=".AppleSystemUIFont Regular" w:cs="Times New Roman Regular"/>
          <w:sz w:val="40"/>
          <w:szCs w:val="40"/>
          <w:lang w:val="vi-VN"/>
        </w:rPr>
      </w:pPr>
      <w:r>
        <w:rPr>
          <w:rFonts w:hint="default" w:ascii="Times New Roman" w:hAnsi="Times New Roman Regular" w:eastAsia=".AppleSystemUIFont Regular" w:cs="Times New Roman Regular"/>
          <w:sz w:val="40"/>
          <w:szCs w:val="40"/>
          <w:lang w:val="vi-VN"/>
        </w:rPr>
        <w:t>Quản lý doanh thu phi lợi nhuận: Kiểm tra ví thưởng hàng tháng (Monthly Reward Wallet) thu được từ lượt chat của người chơi khác và rút Tim về ví chính.</w:t>
      </w:r>
    </w:p>
    <w:p w14:paraId="279E5C39">
      <w:pPr>
        <w:spacing w:line="360" w:lineRule="auto"/>
        <w:jc w:val="both"/>
        <w:rPr>
          <w:rFonts w:hint="default" w:ascii="Times New Roman Regular" w:hAnsi="Times New Roman Regular" w:eastAsia=".AppleSystemUIFont Regular" w:cs="Times New Roman Regular"/>
          <w:sz w:val="40"/>
          <w:szCs w:val="40"/>
        </w:rPr>
      </w:pPr>
    </w:p>
    <w:p w14:paraId="7A621AE6">
      <w:pPr>
        <w:spacing w:line="360" w:lineRule="auto"/>
        <w:jc w:val="both"/>
        <w:rPr>
          <w:rFonts w:hint="default" w:ascii="Times New Roman Regular" w:hAnsi="Times New Roman Regular" w:eastAsia=".AppleSystemUIFont Regular" w:cs="Times New Roman Regular"/>
          <w:sz w:val="40"/>
          <w:szCs w:val="40"/>
        </w:rPr>
      </w:pPr>
    </w:p>
    <w:p w14:paraId="22BF132C">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Dưới đây là các đề xuất cải tiến cho từng phân hệ của app:</w:t>
      </w:r>
    </w:p>
    <w:p w14:paraId="7173FCEC">
      <w:pPr>
        <w:spacing w:line="360" w:lineRule="auto"/>
        <w:jc w:val="both"/>
        <w:rPr>
          <w:rFonts w:hint="default" w:ascii="Times New Roman Regular" w:hAnsi="Times New Roman Regular" w:eastAsia=".AppleSystemUIFont Regular" w:cs="Times New Roman Regular"/>
          <w:sz w:val="40"/>
          <w:szCs w:val="40"/>
        </w:rPr>
      </w:pPr>
    </w:p>
    <w:p w14:paraId="2C3962F3">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w:t>
      </w:r>
    </w:p>
    <w:p w14:paraId="02F4EBE0">
      <w:pPr>
        <w:spacing w:line="360" w:lineRule="auto"/>
        <w:jc w:val="both"/>
        <w:rPr>
          <w:rFonts w:hint="default" w:ascii="Times New Roman Regular" w:hAnsi="Times New Roman Regular" w:eastAsia=".AppleSystemUIFont Regular" w:cs="Times New Roman Regular"/>
          <w:sz w:val="40"/>
          <w:szCs w:val="40"/>
        </w:rPr>
      </w:pPr>
    </w:p>
    <w:p w14:paraId="533E6885">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 1. Quản lý Tài khoản &amp; Kinh tế</w:t>
      </w:r>
    </w:p>
    <w:p w14:paraId="333B69D5">
      <w:pPr>
        <w:spacing w:line="360" w:lineRule="auto"/>
        <w:jc w:val="both"/>
        <w:rPr>
          <w:rFonts w:hint="default" w:ascii="Times New Roman Regular" w:hAnsi="Times New Roman Regular" w:eastAsia=".AppleSystemUIFont Regular" w:cs="Times New Roman Regular"/>
          <w:sz w:val="40"/>
          <w:szCs w:val="40"/>
        </w:rPr>
      </w:pPr>
    </w:p>
    <w:p w14:paraId="1D40A019">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**Xác thực &amp; Bảo mật**</w:t>
      </w:r>
    </w:p>
    <w:p w14:paraId="68ED71F1">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Thêm đăng nhập bằng **Google / Apple ID / Facebook** để giảm ma sát onboarding</w:t>
      </w:r>
    </w:p>
    <w:p w14:paraId="0EF86695">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**2FA** (xác thực 2 bước) tùy chọn cho tài khoản Creator có doanh thu</w:t>
      </w:r>
    </w:p>
    <w:p w14:paraId="1C539346">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Đăng nhập bằng **vân tay / Face ID** trên mobile</w:t>
      </w:r>
    </w:p>
    <w:p w14:paraId="3A16074B">
      <w:pPr>
        <w:spacing w:line="360" w:lineRule="auto"/>
        <w:jc w:val="both"/>
        <w:rPr>
          <w:rFonts w:hint="default" w:ascii="Times New Roman Regular" w:hAnsi="Times New Roman Regular" w:eastAsia=".AppleSystemUIFont Regular" w:cs="Times New Roman Regular"/>
          <w:sz w:val="40"/>
          <w:szCs w:val="40"/>
        </w:rPr>
      </w:pPr>
    </w:p>
    <w:p w14:paraId="77D6149A">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**Hồ sơ cá nhân**</w:t>
      </w:r>
    </w:p>
    <w:p w14:paraId="52069CDB">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Thêm **"Bio ngắn"** hiển thị trên trang profile công khai (dành cho player muốn được biết đến trong cộng đồng)</w:t>
      </w:r>
    </w:p>
    <w:p w14:paraId="4845E956">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**Huy hiệu thành tích** gắn trên avatar (VD: "Người chinh phục đầu tiên", "Top Reviewer")</w:t>
      </w:r>
    </w:p>
    <w:p w14:paraId="7AB3A4AE">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Tùy chỉnh **banner profile** (ảnh bìa)</w:t>
      </w:r>
    </w:p>
    <w:p w14:paraId="551BAEFB">
      <w:pPr>
        <w:spacing w:line="360" w:lineRule="auto"/>
        <w:jc w:val="both"/>
        <w:rPr>
          <w:rFonts w:hint="default" w:ascii="Times New Roman Regular" w:hAnsi="Times New Roman Regular" w:eastAsia=".AppleSystemUIFont Regular" w:cs="Times New Roman Regular"/>
          <w:sz w:val="40"/>
          <w:szCs w:val="40"/>
        </w:rPr>
      </w:pPr>
    </w:p>
    <w:p w14:paraId="3A0857EA">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**Cài đặt nhập vai**</w:t>
      </w:r>
    </w:p>
    <w:p w14:paraId="1CF74F09">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Cho phép tạo **nhiều "hồ sơ nhập vai"** (VD: hồ sơ A thích thể loại fantasy, hồ sơ B thích slice-of-life) — chuyển đổi nhanh khi vào chat</w:t>
      </w:r>
    </w:p>
    <w:p w14:paraId="4458204B">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Thêm tùy chọn **"Mức độ nội dung"** (Family-friendly / Teen / Mature) được xác minh tuổi</w:t>
      </w:r>
    </w:p>
    <w:p w14:paraId="3B54089D">
      <w:pPr>
        <w:spacing w:line="360" w:lineRule="auto"/>
        <w:jc w:val="both"/>
        <w:rPr>
          <w:rFonts w:hint="default" w:ascii="Times New Roman Regular" w:hAnsi="Times New Roman Regular" w:eastAsia=".AppleSystemUIFont Regular" w:cs="Times New Roman Regular"/>
          <w:sz w:val="40"/>
          <w:szCs w:val="40"/>
        </w:rPr>
      </w:pPr>
    </w:p>
    <w:p w14:paraId="02061823">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**Hệ thống Tim (Hearts)**</w:t>
      </w:r>
    </w:p>
    <w:p w14:paraId="3D926F50">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Thêm **Tim theo gói Subscription** (VD: 300 Tim/tháng, không lo hết giữa chừng) thay vì chỉ mua lẻ</w:t>
      </w:r>
    </w:p>
    <w:p w14:paraId="6422CCEB">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**Streak bonus**: điểm danh 7 ngày liên tiếp nhận Tim x2 ngày cuối</w:t>
      </w:r>
    </w:p>
    <w:p w14:paraId="20C4FA80">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**Tim không hết hạn** — tránh cảm giác bị ép tiêu, tăng thiện cảm với app</w:t>
      </w:r>
    </w:p>
    <w:p w14:paraId="1C7F3010">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Hiển thị **"Tim sẽ nhận được"** trước khi xem quảng cáo (tránh bị bất ngờ)</w:t>
      </w:r>
    </w:p>
    <w:p w14:paraId="54CC79E8">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Ví chia 2 túi: **Tim miễn phí** (từ nhiệm vụ/quảng cáo) và **Tim premium** (mua), dùng Tim miễn phí trước</w:t>
      </w:r>
    </w:p>
    <w:p w14:paraId="10492149">
      <w:pPr>
        <w:spacing w:line="360" w:lineRule="auto"/>
        <w:jc w:val="both"/>
        <w:rPr>
          <w:rFonts w:hint="default" w:ascii="Times New Roman Regular" w:hAnsi="Times New Roman Regular" w:eastAsia=".AppleSystemUIFont Regular" w:cs="Times New Roman Regular"/>
          <w:sz w:val="40"/>
          <w:szCs w:val="40"/>
        </w:rPr>
      </w:pPr>
    </w:p>
    <w:p w14:paraId="123B0308">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w:t>
      </w:r>
    </w:p>
    <w:p w14:paraId="38F243E5">
      <w:pPr>
        <w:spacing w:line="360" w:lineRule="auto"/>
        <w:jc w:val="both"/>
        <w:rPr>
          <w:rFonts w:hint="default" w:ascii="Times New Roman Regular" w:hAnsi="Times New Roman Regular" w:eastAsia=".AppleSystemUIFont Regular" w:cs="Times New Roman Regular"/>
          <w:sz w:val="40"/>
          <w:szCs w:val="40"/>
        </w:rPr>
      </w:pPr>
    </w:p>
    <w:p w14:paraId="2C1B5E3D">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 2. Cộng đồng (Community — Trang chủ)</w:t>
      </w:r>
    </w:p>
    <w:p w14:paraId="773D5E65">
      <w:pPr>
        <w:spacing w:line="360" w:lineRule="auto"/>
        <w:jc w:val="both"/>
        <w:rPr>
          <w:rFonts w:hint="default" w:ascii="Times New Roman Regular" w:hAnsi="Times New Roman Regular" w:eastAsia=".AppleSystemUIFont Regular" w:cs="Times New Roman Regular"/>
          <w:sz w:val="40"/>
          <w:szCs w:val="40"/>
        </w:rPr>
      </w:pPr>
    </w:p>
    <w:p w14:paraId="262897BA">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**Feed &amp; Khám phá**</w:t>
      </w:r>
    </w:p>
    <w:p w14:paraId="722DC147">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Feed chia **2 tab**: *"Đang thịnh hành"* (trending toàn cộng đồng) và *"Đang theo dõi"* (chỉ người/bot đã follow)</w:t>
      </w:r>
    </w:p>
    <w:p w14:paraId="1C0C5046">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**Ghim bài viết nổi bật** của Creator lên đầu trang nhân vật</w:t>
      </w:r>
    </w:p>
    <w:p w14:paraId="53B063D8">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Cho phép **phản ứng cảm xúc** (😂❤️😱🔥) ngoài chỉ bình luận</w:t>
      </w:r>
    </w:p>
    <w:p w14:paraId="3DEACF78">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**Chia sẻ "khoảnh khắc chat"**: xuất đoạn chat thành ảnh/card đẹp tự động (có watermark app), viral tự nhiên</w:t>
      </w:r>
    </w:p>
    <w:p w14:paraId="3CF1FA22">
      <w:pPr>
        <w:spacing w:line="360" w:lineRule="auto"/>
        <w:jc w:val="both"/>
        <w:rPr>
          <w:rFonts w:hint="default" w:ascii="Times New Roman Regular" w:hAnsi="Times New Roman Regular" w:eastAsia=".AppleSystemUIFont Regular" w:cs="Times New Roman Regular"/>
          <w:sz w:val="40"/>
          <w:szCs w:val="40"/>
        </w:rPr>
      </w:pPr>
    </w:p>
    <w:p w14:paraId="202607AB">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**Khám phá nhân vật**</w:t>
      </w:r>
    </w:p>
    <w:p w14:paraId="6DBF04E9">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Thêm **bộ lọc nâng cao**: độ khó chinh phục, số người đang chơi real-time, mới ra mắt trong 7 ngày</w:t>
      </w:r>
    </w:p>
    <w:p w14:paraId="5C3240D9">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**Preview nhân vật**: xem 3–5 tin nhắn mẫu trước khi bắt đầu chat (không tốn Tim)</w:t>
      </w:r>
    </w:p>
    <w:p w14:paraId="234B8D5A">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**"Nhân vật ngẫu nhiên"**: nút xổ số ghép người chơi với bot ngẫu nhiên phù hợp sở thích</w:t>
      </w:r>
    </w:p>
    <w:p w14:paraId="289B52EE">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Tag **"Chính thức"** (Official) / **"Community"** để phân biệt bot được kiểm duyệt</w:t>
      </w:r>
    </w:p>
    <w:p w14:paraId="4E602449">
      <w:pPr>
        <w:spacing w:line="360" w:lineRule="auto"/>
        <w:jc w:val="both"/>
        <w:rPr>
          <w:rFonts w:hint="default" w:ascii="Times New Roman Regular" w:hAnsi="Times New Roman Regular" w:eastAsia=".AppleSystemUIFont Regular" w:cs="Times New Roman Regular"/>
          <w:sz w:val="40"/>
          <w:szCs w:val="40"/>
        </w:rPr>
      </w:pPr>
    </w:p>
    <w:p w14:paraId="14AD4EE1">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**Quan hệ xã hội**</w:t>
      </w:r>
    </w:p>
    <w:p w14:paraId="08DE46BF">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**Hệ thống bạn bè** nên hiển thị: *"Bạn bè đang chơi nhân vật X"* → tạo FOMO tích cực</w:t>
      </w:r>
    </w:p>
    <w:p w14:paraId="2E9C7BE2">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Chat bạn bè nên có **"Thách đấu"**: cùng chinh phục 1 bot và so sánh tiến độ</w:t>
      </w:r>
    </w:p>
    <w:p w14:paraId="4C0B7163">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**Danh sách chặn &amp; báo cáo** rõ ràng hơn trong feed</w:t>
      </w:r>
    </w:p>
    <w:p w14:paraId="54B8818D">
      <w:pPr>
        <w:spacing w:line="360" w:lineRule="auto"/>
        <w:jc w:val="both"/>
        <w:rPr>
          <w:rFonts w:hint="default" w:ascii="Times New Roman Regular" w:hAnsi="Times New Roman Regular" w:eastAsia=".AppleSystemUIFont Regular" w:cs="Times New Roman Regular"/>
          <w:sz w:val="40"/>
          <w:szCs w:val="40"/>
        </w:rPr>
      </w:pPr>
    </w:p>
    <w:p w14:paraId="0D524AD9">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**Đánh giá**</w:t>
      </w:r>
    </w:p>
    <w:p w14:paraId="26267B0B">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Tách **đánh giá theo khía cạnh**: Tính cách bot / Kịch bản / Độ khó / Replayability</w:t>
      </w:r>
    </w:p>
    <w:p w14:paraId="3763D9D2">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Hiển thị **"Most Helpful Review"** (review được cộng đồng bình chọn hữu ích nhất) lên đầu</w:t>
      </w:r>
    </w:p>
    <w:p w14:paraId="5E916B21">
      <w:pPr>
        <w:spacing w:line="360" w:lineRule="auto"/>
        <w:jc w:val="both"/>
        <w:rPr>
          <w:rFonts w:hint="default" w:ascii="Times New Roman Regular" w:hAnsi="Times New Roman Regular" w:eastAsia=".AppleSystemUIFont Regular" w:cs="Times New Roman Regular"/>
          <w:sz w:val="40"/>
          <w:szCs w:val="40"/>
        </w:rPr>
      </w:pPr>
    </w:p>
    <w:p w14:paraId="70BDA057">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w:t>
      </w:r>
    </w:p>
    <w:p w14:paraId="792999B4">
      <w:pPr>
        <w:spacing w:line="360" w:lineRule="auto"/>
        <w:jc w:val="both"/>
        <w:rPr>
          <w:rFonts w:hint="default" w:ascii="Times New Roman Regular" w:hAnsi="Times New Roman Regular" w:eastAsia=".AppleSystemUIFont Regular" w:cs="Times New Roman Regular"/>
          <w:sz w:val="40"/>
          <w:szCs w:val="40"/>
        </w:rPr>
      </w:pPr>
    </w:p>
    <w:p w14:paraId="20986CA9">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 3. Chat, Nhập vai &amp; Chinh phục</w:t>
      </w:r>
    </w:p>
    <w:p w14:paraId="6BD90DD9">
      <w:pPr>
        <w:spacing w:line="360" w:lineRule="auto"/>
        <w:jc w:val="both"/>
        <w:rPr>
          <w:rFonts w:hint="default" w:ascii="Times New Roman Regular" w:hAnsi="Times New Roman Regular" w:eastAsia=".AppleSystemUIFont Regular" w:cs="Times New Roman Regular"/>
          <w:sz w:val="40"/>
          <w:szCs w:val="40"/>
        </w:rPr>
      </w:pPr>
    </w:p>
    <w:p w14:paraId="244E2CF3">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**Quản lý phiên chat**</w:t>
      </w:r>
    </w:p>
    <w:p w14:paraId="2079A359">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**"Nhánh song song"**: từ 1 điểm trong cuộc trò chuyện, tạo nhánh mới mà không mất nhánh gốc (như Git branch)</w:t>
      </w:r>
    </w:p>
    <w:p w14:paraId="2829B036">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**Bookmark tin nhắn**: đánh dấu đoạn chat hay để xem lại sau</w:t>
      </w:r>
    </w:p>
    <w:p w14:paraId="2CBF2F7B">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**Export cuộc trò chuyện** thành file PDF/text để lưu kỷ niệm</w:t>
      </w:r>
    </w:p>
    <w:p w14:paraId="6E9650CF">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Tên phòng chat có thể **đổi thủ công** (thay vì để mặc định)</w:t>
      </w:r>
    </w:p>
    <w:p w14:paraId="4C2FECAA">
      <w:pPr>
        <w:spacing w:line="360" w:lineRule="auto"/>
        <w:jc w:val="both"/>
        <w:rPr>
          <w:rFonts w:hint="default" w:ascii="Times New Roman Regular" w:hAnsi="Times New Roman Regular" w:eastAsia=".AppleSystemUIFont Regular" w:cs="Times New Roman Regular"/>
          <w:sz w:val="40"/>
          <w:szCs w:val="40"/>
        </w:rPr>
      </w:pPr>
    </w:p>
    <w:p w14:paraId="3ED3A42C">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**Tương tác chat**</w:t>
      </w:r>
    </w:p>
    <w:p w14:paraId="55434401">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**Gợi ý hành động nhập vai** (RP Prompt Suggestions): hiển thị 2–3 lựa chọn hành động nhanh phù hợp ngữ cảnh — giúp người chơi mới không bị bí</w:t>
      </w:r>
    </w:p>
    <w:p w14:paraId="454ED43B">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**Chỉnh sửa tin nhắn vừa gửi** trong vòng 30 giây</w:t>
      </w:r>
    </w:p>
    <w:p w14:paraId="791791A1">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Thêm **chế độ "Tự động tiếp tục"**: bot tự viết thêm nếu người chơi không phản hồi sau X phút (cảm giác như bot "chủ động")</w:t>
      </w:r>
    </w:p>
    <w:p w14:paraId="3C297449">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Hiển thị **"trạng thái cảm xúc bot"** real-time (VD: 😊 Vui / 😠 Cáu kỉnh / 🌑 Tâm ma đang trỗi dậy) — tăng drama</w:t>
      </w:r>
    </w:p>
    <w:p w14:paraId="110EABFA">
      <w:pPr>
        <w:spacing w:line="360" w:lineRule="auto"/>
        <w:jc w:val="both"/>
        <w:rPr>
          <w:rFonts w:hint="default" w:ascii="Times New Roman Regular" w:hAnsi="Times New Roman Regular" w:eastAsia=".AppleSystemUIFont Regular" w:cs="Times New Roman Regular"/>
          <w:sz w:val="40"/>
          <w:szCs w:val="40"/>
        </w:rPr>
      </w:pPr>
    </w:p>
    <w:p w14:paraId="6040F8B2">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**Ký ức &amp; Tâm ma**</w:t>
      </w:r>
    </w:p>
    <w:p w14:paraId="0F505081">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**Bản đồ ký ức** (Memory Map): visualize các mảnh ký ức đã mở khoá, mảnh nào còn ẩn (hiện dạng "?") — tạo động lực khám phá</w:t>
      </w:r>
    </w:p>
    <w:p w14:paraId="4CD58C47">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**Chỉ báo Tâm ma** (AlterEgo Meter): thanh tiến trình hiển thị bot đang cách bao xa ngưỡng bùng phát — tăng hồi hộp</w:t>
      </w:r>
    </w:p>
    <w:p w14:paraId="3C11AF4B">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Thông báo nhẹ khi **gần kích hoạt Tâm ma** ("Bạn cảm thấy có gì đó thay đổi trong ánh mắt của [tên bot]...")</w:t>
      </w:r>
    </w:p>
    <w:p w14:paraId="48AD9559">
      <w:pPr>
        <w:spacing w:line="360" w:lineRule="auto"/>
        <w:jc w:val="both"/>
        <w:rPr>
          <w:rFonts w:hint="default" w:ascii="Times New Roman Regular" w:hAnsi="Times New Roman Regular" w:eastAsia=".AppleSystemUIFont Regular" w:cs="Times New Roman Regular"/>
          <w:sz w:val="40"/>
          <w:szCs w:val="40"/>
        </w:rPr>
      </w:pPr>
    </w:p>
    <w:p w14:paraId="77F32C4D">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**Chinh phục &amp; Gamification**</w:t>
      </w:r>
    </w:p>
    <w:p w14:paraId="780CD748">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**Thứ hạng chinh phục**: Top 3 người chinh phục đầu tiên 1 bot nhận danh hiệu đặc biệt (VD: "Người khai phá")</w:t>
      </w:r>
    </w:p>
    <w:p w14:paraId="541FCA4F">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**Thành tựu ẩn** (Secret Achievements): không hiện mô tả trước, chỉ hiện khi đạt được — tăng tò mò</w:t>
      </w:r>
    </w:p>
    <w:p w14:paraId="27D2D79A">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**"Ngày kỷ niệm"**: app nhắc khi đến 30/100/365 ngày từ lần đầu chat với 1 bot — tặng Tim + dialogue đặc biệt</w:t>
      </w:r>
    </w:p>
    <w:p w14:paraId="4469DE95">
      <w:pPr>
        <w:spacing w:line="360" w:lineRule="auto"/>
        <w:jc w:val="both"/>
        <w:rPr>
          <w:rFonts w:hint="default" w:ascii="Times New Roman Regular" w:hAnsi="Times New Roman Regular" w:eastAsia=".AppleSystemUIFont Regular" w:cs="Times New Roman Regular"/>
          <w:sz w:val="40"/>
          <w:szCs w:val="40"/>
        </w:rPr>
      </w:pPr>
    </w:p>
    <w:p w14:paraId="568875F5">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w:t>
      </w:r>
    </w:p>
    <w:p w14:paraId="1F6E593C">
      <w:pPr>
        <w:spacing w:line="360" w:lineRule="auto"/>
        <w:jc w:val="both"/>
        <w:rPr>
          <w:rFonts w:hint="default" w:ascii="Times New Roman Regular" w:hAnsi="Times New Roman Regular" w:eastAsia=".AppleSystemUIFont Regular" w:cs="Times New Roman Regular"/>
          <w:sz w:val="40"/>
          <w:szCs w:val="40"/>
        </w:rPr>
      </w:pPr>
    </w:p>
    <w:p w14:paraId="4DD99E71">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 4. Nhà sáng tạo (Creator Mode)</w:t>
      </w:r>
    </w:p>
    <w:p w14:paraId="31D32427">
      <w:pPr>
        <w:spacing w:line="360" w:lineRule="auto"/>
        <w:jc w:val="both"/>
        <w:rPr>
          <w:rFonts w:hint="default" w:ascii="Times New Roman Regular" w:hAnsi="Times New Roman Regular" w:eastAsia=".AppleSystemUIFont Regular" w:cs="Times New Roman Regular"/>
          <w:sz w:val="40"/>
          <w:szCs w:val="40"/>
        </w:rPr>
      </w:pPr>
    </w:p>
    <w:p w14:paraId="2B08EFF8">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**Tạo nhân vật**</w:t>
      </w:r>
    </w:p>
    <w:p w14:paraId="3B5856DE">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**Trình tạo có hướng dẫn** (Guided Wizard): hỏi từng câu hỏi ngắn thay vì đưa form dài → giảm rào cản cho creator mới</w:t>
      </w:r>
    </w:p>
    <w:p w14:paraId="3737A034">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**AI hỗ trợ viết bio/tính cách**: gợi ý tự động từ vài từ khóa creator nhập vào</w:t>
      </w:r>
    </w:p>
    <w:p w14:paraId="36DDAE7B">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**Thư viện ảnh nhân vật** miễn phí (AI-generated, không vi phạm bản quyền) để creator không cần tự có ảnh</w:t>
      </w:r>
    </w:p>
    <w:p w14:paraId="5FA5534A">
      <w:pPr>
        <w:spacing w:line="360" w:lineRule="auto"/>
        <w:jc w:val="both"/>
        <w:rPr>
          <w:rFonts w:hint="default" w:ascii="Times New Roman Regular" w:hAnsi="Times New Roman Regular" w:eastAsia=".AppleSystemUIFont Regular" w:cs="Times New Roman Regular"/>
          <w:sz w:val="40"/>
          <w:szCs w:val="40"/>
        </w:rPr>
      </w:pPr>
    </w:p>
    <w:p w14:paraId="56044B6D">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**Tâm ma &amp; Kịch bản**</w:t>
      </w:r>
    </w:p>
    <w:p w14:paraId="76B9FEDE">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**Kiểm thử Tâm ma (AlterEgo Tester)**: Creator tự chat thử với bot ở chế độ Tâm ma trước khi publish</w:t>
      </w:r>
    </w:p>
    <w:p w14:paraId="6C019873">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**Visual Scenario Builder**: kéo thả xây dựng cây kịch bản thay vì nhập text thuần — dễ nhìn toàn cục</w:t>
      </w:r>
    </w:p>
    <w:p w14:paraId="44BCA30D">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**Cảnh báo mâu thuẫn kịch bản**: hệ thống tự phát hiện 2 nhánh có điều kiện xung đột</w:t>
      </w:r>
    </w:p>
    <w:p w14:paraId="46B48466">
      <w:pPr>
        <w:spacing w:line="360" w:lineRule="auto"/>
        <w:jc w:val="both"/>
        <w:rPr>
          <w:rFonts w:hint="default" w:ascii="Times New Roman Regular" w:hAnsi="Times New Roman Regular" w:eastAsia=".AppleSystemUIFont Regular" w:cs="Times New Roman Regular"/>
          <w:sz w:val="40"/>
          <w:szCs w:val="40"/>
        </w:rPr>
      </w:pPr>
    </w:p>
    <w:p w14:paraId="2D9C2697">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**Quản lý &amp; Phân phối**</w:t>
      </w:r>
    </w:p>
    <w:p w14:paraId="1E8B87F3">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**Versioning nhân vật**: lưu lịch sử chỉnh sửa, rollback về version cũ nếu cần</w:t>
      </w:r>
    </w:p>
    <w:p w14:paraId="6AC4387D">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**Beta Testing**: cho 1 nhóm nhỏ người chơi thử trước khi publish chính thức</w:t>
      </w:r>
    </w:p>
    <w:p w14:paraId="1FA526CA">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**Lịch đăng** (Scheduled Publish): đặt giờ ra mắt nhân vật (VD: đúng 20h tối thứ 6)</w:t>
      </w:r>
    </w:p>
    <w:p w14:paraId="07262413">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**Gói Template**: Creator gói nhiều nhân vật thành 1 "universe" bán chung với giá ưu đãi</w:t>
      </w:r>
    </w:p>
    <w:p w14:paraId="2904B2E6">
      <w:pPr>
        <w:spacing w:line="360" w:lineRule="auto"/>
        <w:jc w:val="both"/>
        <w:rPr>
          <w:rFonts w:hint="default" w:ascii="Times New Roman Regular" w:hAnsi="Times New Roman Regular" w:eastAsia=".AppleSystemUIFont Regular" w:cs="Times New Roman Regular"/>
          <w:sz w:val="40"/>
          <w:szCs w:val="40"/>
        </w:rPr>
      </w:pPr>
    </w:p>
    <w:p w14:paraId="061958FC">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**Analytics nâng cao**</w:t>
      </w:r>
    </w:p>
    <w:p w14:paraId="7889B9B6">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Xem **"điểm rơi"** (Drop-off point): người chơi thường bỏ cuộc ở tin nhắn thứ mấy → biết cần cải thiện chỗ nào</w:t>
      </w:r>
    </w:p>
    <w:p w14:paraId="69BD5254">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**Heatmap cây kịch bản**: nhánh nào được chọn nhiều nhất, nhánh nào bị bỏ qua</w:t>
      </w:r>
    </w:p>
    <w:p w14:paraId="22CF5076">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**So sánh với trung bình cộng đồng**: bot của mình vs. bot cùng thể loại</w:t>
      </w:r>
    </w:p>
    <w:p w14:paraId="49A4811E">
      <w:pPr>
        <w:spacing w:line="360" w:lineRule="auto"/>
        <w:jc w:val="both"/>
        <w:rPr>
          <w:rFonts w:hint="default" w:ascii="Times New Roman Regular" w:hAnsi="Times New Roman Regular" w:eastAsia=".AppleSystemUIFont Regular" w:cs="Times New Roman Regular"/>
          <w:sz w:val="40"/>
          <w:szCs w:val="40"/>
        </w:rPr>
      </w:pPr>
    </w:p>
    <w:p w14:paraId="32EED1BC">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**Doanh thu**</w:t>
      </w:r>
    </w:p>
    <w:p w14:paraId="0E417F6B">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**Doanh thu dự đoán**: ước tính Tim nhận cuối tháng dựa trên trend hiện tại</w:t>
      </w:r>
    </w:p>
    <w:p w14:paraId="143A33D1">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**Báo cáo thuế/export**: xuất file lịch sử thu nhập dạng CSV cho creator chuyên nghiệp</w:t>
      </w:r>
    </w:p>
    <w:p w14:paraId="1D8871EC">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Thêm **"Tip từ người chơi"**: người chơi tự nguyện tặng Tim thêm cho creator yêu thích</w:t>
      </w:r>
    </w:p>
    <w:p w14:paraId="51D07179">
      <w:pPr>
        <w:spacing w:line="360" w:lineRule="auto"/>
        <w:jc w:val="both"/>
        <w:rPr>
          <w:rFonts w:hint="default" w:ascii="Times New Roman Regular" w:hAnsi="Times New Roman Regular" w:eastAsia=".AppleSystemUIFont Regular" w:cs="Times New Roman Regular"/>
          <w:sz w:val="40"/>
          <w:szCs w:val="40"/>
        </w:rPr>
      </w:pPr>
    </w:p>
    <w:p w14:paraId="0610859C">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w:t>
      </w:r>
    </w:p>
    <w:p w14:paraId="58E6CA65">
      <w:pPr>
        <w:spacing w:line="360" w:lineRule="auto"/>
        <w:jc w:val="both"/>
        <w:rPr>
          <w:rFonts w:hint="default" w:ascii="Times New Roman Regular" w:hAnsi="Times New Roman Regular" w:eastAsia=".AppleSystemUIFont Regular" w:cs="Times New Roman Regular"/>
          <w:sz w:val="40"/>
          <w:szCs w:val="40"/>
        </w:rPr>
      </w:pPr>
    </w:p>
    <w:p w14:paraId="730DF50D">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 Đề xuất tính năng mới xuyên suốt</w:t>
      </w:r>
    </w:p>
    <w:p w14:paraId="0F7BB9C0">
      <w:pPr>
        <w:spacing w:line="360" w:lineRule="auto"/>
        <w:jc w:val="both"/>
        <w:rPr>
          <w:rFonts w:hint="default" w:ascii="Times New Roman Regular" w:hAnsi="Times New Roman Regular" w:eastAsia=".AppleSystemUIFont Regular" w:cs="Times New Roman Regular"/>
          <w:sz w:val="40"/>
          <w:szCs w:val="40"/>
        </w:rPr>
      </w:pPr>
    </w:p>
    <w:p w14:paraId="43B6E471">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Tính năng | Mô tả |</w:t>
      </w:r>
    </w:p>
    <w:p w14:paraId="388C907F">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w:t>
      </w:r>
    </w:p>
    <w:p w14:paraId="6DE576DF">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 **"Sự kiện giới hạn"** | Bot đặc biệt chỉ xuất hiện trong 48–72h, tạo FOMO và sự kiện cộng đồng |</w:t>
      </w:r>
    </w:p>
    <w:p w14:paraId="7330F5C7">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 **Chat nhóm với nhiều bot** | Trò chuyện đồng thời với 2–3 nhân vật trong 1 phòng |</w:t>
      </w:r>
    </w:p>
    <w:p w14:paraId="754A0A82">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 **Chế độ Offline lite** | Xem lại lịch sử chat không cần mạng |</w:t>
      </w:r>
    </w:p>
    <w:p w14:paraId="74A28923">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 **Creator Newsletter** | Creator gửi thông báo trực tiếp đến follower trong app |</w:t>
      </w:r>
    </w:p>
    <w:p w14:paraId="3D2F36A3">
      <w:pPr>
        <w:spacing w:line="360" w:lineRule="auto"/>
        <w:jc w:val="both"/>
        <w:rPr>
          <w:rFonts w:hint="default" w:ascii="Times New Roman Regular" w:hAnsi="Times New Roman Regular" w:eastAsia=".AppleSystemUIFont Regular" w:cs="Times New Roman Regular"/>
          <w:sz w:val="40"/>
          <w:szCs w:val="40"/>
        </w:rPr>
      </w:pPr>
      <w:r>
        <w:rPr>
          <w:rFonts w:hint="default" w:ascii="Times New Roman Regular" w:hAnsi="Times New Roman Regular" w:eastAsia=".AppleSystemUIFont Regular" w:cs="Times New Roman Regular"/>
          <w:sz w:val="40"/>
          <w:szCs w:val="40"/>
        </w:rPr>
        <w:t>| 🏆 **Mùa giải (Season)** | Mỗi 3 tháng có chủ đề mới, bảng xếp hạng reset, phần thưởng độc quyền |</w:t>
      </w:r>
    </w:p>
    <w:p w14:paraId="669F85E5">
      <w:pPr>
        <w:spacing w:line="360" w:lineRule="auto"/>
        <w:jc w:val="both"/>
        <w:rPr>
          <w:rFonts w:hint="default" w:ascii="Times New Roman Regular" w:hAnsi="Times New Roman Regular" w:eastAsia=".AppleSystemUIFont Regular" w:cs="Times New Roman Regular"/>
          <w:sz w:val="40"/>
          <w:szCs w:val="40"/>
        </w:rPr>
      </w:pPr>
    </w:p>
    <w:p w14:paraId="624CD663">
      <w:pPr>
        <w:spacing w:line="360" w:lineRule="auto"/>
        <w:jc w:val="both"/>
        <w:rPr>
          <w:rFonts w:hint="default" w:ascii="Times New Roman Regular" w:hAnsi="Times New Roman Regular" w:eastAsia=".AppleSystemUIFont Regular" w:cs="Times New Roman Regular"/>
          <w:sz w:val="40"/>
          <w:szCs w:val="40"/>
        </w:rPr>
      </w:pPr>
      <w:bookmarkStart w:id="0" w:name="_GoBack"/>
      <w:bookmarkEnd w:id="0"/>
      <w:r>
        <w:rPr>
          <w:rFonts w:hint="default" w:ascii="Times New Roman Regular" w:hAnsi="Times New Roman Regular" w:eastAsia=".AppleSystemUIFont Regular" w:cs="Times New Roman Regular"/>
          <w:sz w:val="40"/>
          <w:szCs w:val="40"/>
        </w:rPr>
        <w:t>npm run dev</w:t>
      </w:r>
    </w:p>
    <w:sectPr>
      <w:pgSz w:w="11907" w:h="16840"/>
      <w:pgMar w:top="1138" w:right="1138" w:bottom="1138" w:left="1701" w:header="706" w:footer="706" w:gutter="0"/>
      <w:pgBorders>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0" w:usb3="00000000" w:csb0="00040001" w:csb1="00000000"/>
  </w:font>
  <w:font w:name="Times New Roman Regular">
    <w:panose1 w:val="02020603050405020304"/>
    <w:charset w:val="00"/>
    <w:family w:val="auto"/>
    <w:pitch w:val="default"/>
    <w:sig w:usb0="E0002AEF" w:usb1="C0007841" w:usb2="00000009" w:usb3="00000000" w:csb0="400001FF" w:csb1="FFFF0000"/>
  </w:font>
  <w:font w:name=".AppleSystemUIFont Regular">
    <w:altName w:val="苹方-简"/>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AF0F57"/>
    <w:multiLevelType w:val="singleLevel"/>
    <w:tmpl w:val="9AAF0F57"/>
    <w:lvl w:ilvl="0" w:tentative="0">
      <w:start w:val="1"/>
      <w:numFmt w:val="bullet"/>
      <w:lvlText w:val="Õ"/>
      <w:lvlJc w:val="left"/>
      <w:pPr>
        <w:tabs>
          <w:tab w:val="left" w:pos="420"/>
        </w:tabs>
        <w:ind w:left="418" w:leftChars="0" w:hanging="418" w:firstLineChars="0"/>
      </w:pPr>
      <w:rPr>
        <w:rFonts w:hint="default" w:ascii="Webdings" w:hAnsi="Webdings" w:cs="Web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5D96B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5FFE4735"/>
    <w:rsid w:val="605FC7E7"/>
    <w:rsid w:val="6AFB42C0"/>
    <w:rsid w:val="6F3E752A"/>
    <w:rsid w:val="73B70B4B"/>
    <w:rsid w:val="765D96B4"/>
    <w:rsid w:val="7D57A4C0"/>
    <w:rsid w:val="7DACDF22"/>
    <w:rsid w:val="7FAE728E"/>
    <w:rsid w:val="7FEFE634"/>
    <w:rsid w:val="EFDE3852"/>
    <w:rsid w:val="F7AB5374"/>
    <w:rsid w:val="FDBDC57A"/>
    <w:rsid w:val="FE5FF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pPr>
      <w:tabs>
        <w:tab w:val="left" w:pos="270"/>
        <w:tab w:val="right" w:leader="dot" w:pos="9116"/>
      </w:tabs>
      <w:spacing w:after="100"/>
    </w:pPr>
    <w:rPr>
      <w:rFonts w:ascii="Times New Roman" w:hAnsi="Times New Roman" w:eastAsiaTheme="minorEastAsia"/>
      <w:b/>
      <w:sz w:val="26"/>
      <w:szCs w:val="22"/>
      <w:lang w:eastAsia="en-US"/>
    </w:rPr>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516</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2026-05-13T06:19:00Z</dcterms:created>
  <dc:creator>Hân Hồ Ngọc Gia</dc:creator>
  <cp:lastModifiedBy>Hân Hồ Ngọc Gia</cp:lastModifiedBy>
  <dcterms:modified xsi:type="dcterms:W3CDTF">2026-05-18T10:12:51Z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C081CD14A346822E6AD4026AA4226739_41</vt:lpwstr>
  </property>
</Properties>
</file>