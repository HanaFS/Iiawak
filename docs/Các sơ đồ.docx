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68823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 Regular" w:hAnsi="Times New Roman Regular" w:cs="Times New Roman Regular"/>
          <w:sz w:val="40"/>
          <w:szCs w:val="40"/>
          <w:lang w:val="vi-VN"/>
        </w:rPr>
        <w:t>Các sơ đồ:</w:t>
      </w:r>
    </w:p>
    <w:p w14:paraId="6C112CE3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 Regular" w:hAnsi="Times New Roman Regular" w:cs="Times New Roman Regular"/>
          <w:sz w:val="40"/>
          <w:szCs w:val="40"/>
          <w:lang w:val="vi-VN"/>
        </w:rPr>
        <w:drawing>
          <wp:inline distT="0" distB="0" distL="114300" distR="114300">
            <wp:extent cx="5753100" cy="5993130"/>
            <wp:effectExtent l="0" t="0" r="12700" b="1270"/>
            <wp:docPr id="1" name="Picture 1" descr="Ảnh màn hình 2026-05-12 lúc 19.27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5-12 lúc 19.27.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A375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 Regular" w:hAnsi="Times New Roman Regular" w:cs="Times New Roman Regular"/>
          <w:sz w:val="40"/>
          <w:szCs w:val="40"/>
          <w:lang w:val="vi-VN"/>
        </w:rPr>
        <w:t>Xử lý Gửi Tin Nhắn &amp; Kiểm tra Tim (Chat &amp; Heart Check Flow)</w:t>
      </w:r>
    </w:p>
    <w:p w14:paraId="4154A398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 Regular" w:hAnsi="Times New Roman Regular" w:cs="Times New Roman Regular"/>
          <w:sz w:val="40"/>
          <w:szCs w:val="40"/>
          <w:lang w:val="vi-VN"/>
        </w:rPr>
        <w:drawing>
          <wp:inline distT="0" distB="0" distL="114300" distR="114300">
            <wp:extent cx="5749290" cy="3306445"/>
            <wp:effectExtent l="0" t="0" r="16510" b="20955"/>
            <wp:docPr id="2" name="Picture 2" descr="Ảnh màn hình 2026-05-12 lúc 19.2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5-12 lúc 19.23.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5C39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Admin Xử Lý Báo Cáo và Cảnh Cáo Creator (Moderation Flow)</w:t>
      </w:r>
    </w:p>
    <w:p w14:paraId="7A621AE6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drawing>
          <wp:inline distT="0" distB="0" distL="114300" distR="114300">
            <wp:extent cx="5752465" cy="4918075"/>
            <wp:effectExtent l="0" t="0" r="1333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0933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Luồng Hoạt Động: Admin Xử Lý Báo Cáo Vi Phạm (Admin Moderation Flow)</w:t>
      </w:r>
    </w:p>
    <w:p w14:paraId="3D2F36A3">
      <w:pPr>
        <w:spacing w:line="480" w:lineRule="auto"/>
        <w:rPr>
          <w:rFonts w:hint="default" w:ascii="Times New Roman Regular" w:hAnsi="Times New Roman Regular" w:cs="Times New Roman Regular"/>
          <w:sz w:val="40"/>
          <w:szCs w:val="40"/>
        </w:rPr>
      </w:pPr>
      <w:bookmarkStart w:id="0" w:name="_GoBack"/>
      <w:bookmarkEnd w:id="0"/>
    </w:p>
    <w:sectPr>
      <w:pgSz w:w="11907" w:h="16840"/>
      <w:pgMar w:top="1138" w:right="1138" w:bottom="1138" w:left="1701" w:header="706" w:footer="70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B071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FFE4735"/>
    <w:rsid w:val="6AFB42C0"/>
    <w:rsid w:val="6F3E752A"/>
    <w:rsid w:val="7FAE728E"/>
    <w:rsid w:val="7FEFE634"/>
    <w:rsid w:val="DBFB0714"/>
    <w:rsid w:val="FE5FFCB1"/>
    <w:rsid w:val="FFEC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  <w:pPr>
      <w:tabs>
        <w:tab w:val="left" w:pos="270"/>
        <w:tab w:val="right" w:leader="dot" w:pos="9116"/>
      </w:tabs>
      <w:spacing w:after="100"/>
    </w:pPr>
    <w:rPr>
      <w:rFonts w:ascii="Times New Roman" w:hAnsi="Times New Roman" w:eastAsiaTheme="minorEastAsia"/>
      <w:b/>
      <w:sz w:val="26"/>
      <w:szCs w:val="22"/>
      <w:lang w:eastAsia="en-US"/>
    </w:rPr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2026-05-12T19:28:00Z</dcterms:created>
  <dc:creator>Hân Hồ Ngọc Gia</dc:creator>
  <cp:lastModifiedBy>Hân Hồ Ngọc Gia</cp:lastModifiedBy>
  <dcterms:modified xsi:type="dcterms:W3CDTF">2026-05-12T19:40:17Z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0F422DD7E4B6AEA5D31C036AA08904C9_41</vt:lpwstr>
  </property>
</Properties>
</file>