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D68823">
      <w:bookmarkStart w:id="0" w:name="_GoBack"/>
      <w:bookmarkEnd w:id="0"/>
    </w:p>
    <w:p w14:paraId="279E5C39"/>
    <w:p w14:paraId="7A621AE6"/>
    <w:p w14:paraId="3D2F36A3"/>
    <w:sectPr>
      <w:pgSz w:w="11907" w:h="16840"/>
      <w:pgMar w:top="1138" w:right="1138" w:bottom="1138" w:left="1701" w:header="706" w:footer="70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D35D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5FED35DD"/>
    <w:rsid w:val="5FFE4735"/>
    <w:rsid w:val="6AFB42C0"/>
    <w:rsid w:val="6F3E752A"/>
    <w:rsid w:val="7FAE728E"/>
    <w:rsid w:val="7FEFE634"/>
    <w:rsid w:val="FE5FF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  <w:pPr>
      <w:tabs>
        <w:tab w:val="left" w:pos="270"/>
        <w:tab w:val="right" w:leader="dot" w:pos="9116"/>
      </w:tabs>
      <w:spacing w:after="100"/>
    </w:pPr>
    <w:rPr>
      <w:rFonts w:ascii="Times New Roman" w:hAnsi="Times New Roman" w:eastAsiaTheme="minorEastAsia"/>
      <w:b/>
      <w:sz w:val="26"/>
      <w:szCs w:val="22"/>
      <w:lang w:eastAsia="en-US"/>
    </w:rPr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2026-05-11T11:07:00Z</dcterms:created>
  <dc:creator>Hân Hồ Ngọc Gia</dc:creator>
  <cp:lastModifiedBy>Hân Hồ Ngọc Gia</cp:lastModifiedBy>
  <dcterms:modified xsi:type="dcterms:W3CDTF">2026-05-11T11:07:55Z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5DAD03B7197AA40A0556016A8E06A42C_41</vt:lpwstr>
  </property>
</Properties>
</file>