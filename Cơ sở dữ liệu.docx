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9DC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PHẦN 1: NHÓM THỰC THỂ NỀN TẢNG (CORE ENTITIES)</w:t>
      </w:r>
    </w:p>
    <w:p w14:paraId="5EA62C3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1803DD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1. Thực thể User (Người dùng)</w:t>
      </w:r>
    </w:p>
    <w:p w14:paraId="60745C5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59431F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Chức năng: Quản lý định danh, dữ liệu cá nhân và quyền hạn của người dùng thực (bao gồm cả vai trò người chơi và nhà sáng tạo).</w:t>
      </w:r>
    </w:p>
    <w:p w14:paraId="5808618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D2CD22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>muốn sử dụng các chức năng phải đăng nhập: Login</w:t>
      </w:r>
    </w:p>
    <w:p w14:paraId="703BFD8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471818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Thông tin cơ bản &amp; Cá nhân hóa:</w:t>
      </w:r>
    </w:p>
    <w:p w14:paraId="47BB5E4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AD951A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user_id (PK): Mã định danh duy nhất.</w:t>
      </w:r>
    </w:p>
    <w:p w14:paraId="47CE3B3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8F5526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user_name: Tên người dùng.</w:t>
      </w:r>
    </w:p>
    <w:p w14:paraId="56174B8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CED7B5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email: Thông tin đăng nhập (Email, số điện thoại hoặc liên kết mạng xã hội).</w:t>
      </w:r>
    </w:p>
    <w:p w14:paraId="3BCD848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ECDFE8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password_hash: Xác thực tài khoản.</w:t>
      </w:r>
    </w:p>
    <w:p w14:paraId="7F49B1E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38FCD6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avatar_url: Ảnh đại diện mặc định hoặc do người dùng thay đổi.</w:t>
      </w:r>
    </w:p>
    <w:p w14:paraId="12D5226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7C22CB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gender_and_pronouns: Giới tính &amp; Xưng hô để bot biết gọi là "anh", "em", "cô ấy", hay "cậu".</w:t>
      </w:r>
    </w:p>
    <w:p w14:paraId="08486CA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3FF94C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date_of_birth: Ngày sinh/Tuổi (hệ thống có thể tặng quà hay các bot sẽ chủ động chúc mừng sinh nhật/ngày lễ).</w:t>
      </w:r>
    </w:p>
    <w:p w14:paraId="2939E08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5B54E5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preferred_language: Ngôn ngữ ưu tiên cho giao diện và chat chính.</w:t>
      </w:r>
    </w:p>
    <w:p w14:paraId="0E7A617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F174F2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notification_settings: Cài đặt thông báo khi bot nhắn tin chủ động.</w:t>
      </w:r>
    </w:p>
    <w:p w14:paraId="1FED5E5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45DDDD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role_preferences (JSON): Cài đặt sở thích nhập vai mặc định của người dùng.</w:t>
      </w:r>
    </w:p>
    <w:p w14:paraId="41E30DD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C76F88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Thống kê Tương tác (Player Mode):</w:t>
      </w:r>
    </w:p>
    <w:p w14:paraId="61CF61C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C80D0C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interaction_history: Danh sách nhân vật đã tương tác (Các "Char" đang chat cùng).</w:t>
      </w:r>
    </w:p>
    <w:p w14:paraId="3D9916B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4D26F9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total_affection_score: Mức độ thiện cảm tổng hợp (Thống kê tổng số nhân vật đang "chinh phục").</w:t>
      </w:r>
    </w:p>
    <w:p w14:paraId="72DD9F1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AD9350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join_date: Ngày tạo tài khoản để tặng quà triân hoặc tính toán thời gian gắn bó.</w:t>
      </w:r>
    </w:p>
    <w:p w14:paraId="2DF612D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CC3D07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wallet_balance (Int): Số dư tài nguyên (xu/tim) duy trì hệ thống kinh tế.</w:t>
      </w:r>
    </w:p>
    <w:p w14:paraId="7A1680B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C87580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Hệ thống Nhà sáng tạo (Creator Mode):</w:t>
      </w:r>
    </w:p>
    <w:p w14:paraId="76D7105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A00244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creator_level: Cấp độ nhà sáng tạo phân cấp dựa trên số char đã tạo và lượt chat.</w:t>
      </w:r>
    </w:p>
    <w:p w14:paraId="0D4B70D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33B54E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published_characters_list: Danh sách các nhân vật đã công khai cho cộng đồng.</w:t>
      </w:r>
    </w:p>
    <w:p w14:paraId="0E1A5B3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98401B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total_followers: Số người theo dõi phong cách tạo bot của người dùng này.</w:t>
      </w:r>
    </w:p>
    <w:p w14:paraId="038C6F0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23B6E4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monthly_reward_wallet: Ví thưởng hàng tháng lưu trữ Tim/Kim cương trả về từ hiệu suất của char.</w:t>
      </w:r>
    </w:p>
    <w:p w14:paraId="71C5CD8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F8B1E9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monthly_active_users: Tổng số người chơi khác tương tác với char này trong tháng (MAU).</w:t>
      </w:r>
    </w:p>
    <w:p w14:paraId="14BDC2C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67EA51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chat_count_reward: Thưởng theo lượt chat (ví dụ nhận X Kim cương mỗi 1.000 lượt tin nhắn).</w:t>
      </w:r>
    </w:p>
    <w:p w14:paraId="53BB879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317CE1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trending_reward: Thưởng theo độ thịnh hành (nếu lọt Top Trending nhận VIP/Frame độc quyền).</w:t>
      </w:r>
    </w:p>
    <w:p w14:paraId="617D5A2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178F4A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exclusive_content_access: Độc quyền nội dung (tạo Chương đặc biệt - DLC thu phí bằng tài nguyên).</w:t>
      </w:r>
    </w:p>
    <w:p w14:paraId="0E3AE94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563382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community_evolution_votes: Bình chọn tính cách để tiến hóa nhân vật theo cộng đồng (khảo sát hàng tháng).</w:t>
      </w:r>
    </w:p>
    <w:p w14:paraId="0FE2CC1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2F74AA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public_community_feed: Giao diện chat thực tế giữa các người dùng để xem bài viết của nhau.</w:t>
      </w:r>
    </w:p>
    <w:p w14:paraId="1BC7976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CA1643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2. Thực thể Character (Nhân vật AI - Bản gốc)</w:t>
      </w:r>
    </w:p>
    <w:p w14:paraId="78D2D38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217092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Chức năng: Lưu trữ hồ sơ tĩnh, thiết lập ban đầu và cấu trúc tính cách cốt lõi của bot.</w:t>
      </w:r>
    </w:p>
    <w:p w14:paraId="1038977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BC1859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Định danh &amp; Hồ sơ cơ bản:</w:t>
      </w:r>
    </w:p>
    <w:p w14:paraId="7E78BC2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4E4474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character_id (PK): Mã định danh nhân vật.</w:t>
      </w:r>
    </w:p>
    <w:p w14:paraId="6595FEB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F9F662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name: Tên nhân vật.</w:t>
      </w:r>
    </w:p>
    <w:p w14:paraId="245C1ED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8540E2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avatar_url: Ảnh đại diện nhân vật.</w:t>
      </w:r>
    </w:p>
    <w:p w14:paraId="01A49DC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B09462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identity_card (JSON): Các thông số tĩnh như tuổi, ngoại hình, sở thích, vũ khí, thói quen.</w:t>
      </w:r>
    </w:p>
    <w:p w14:paraId="1633D16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7FDB88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detailed_backstory / backstory (Text): Tiểu sử, bối cảnh xuất thân (những sự kiện nhào nặn nên nhân vật).</w:t>
      </w:r>
    </w:p>
    <w:p w14:paraId="7957AFC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2598E4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Lõi Tính cách (Persona &amp; Prompt):</w:t>
      </w:r>
    </w:p>
    <w:p w14:paraId="029B1E8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70BF6F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base_persona (Text): Lệnh hệ thống gốc quy định tính cách chủ đạo.</w:t>
      </w:r>
    </w:p>
    <w:p w14:paraId="7CA86F3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E669CD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core_personality: Các từ khóa định hình (Lạnh lùng, Tsundere, Chiếm hữu, Nhút nhát).</w:t>
      </w:r>
    </w:p>
    <w:p w14:paraId="4617C2B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78AB85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psychological_persona: Hồ sơ tâm lý chi tiết cách suy nghĩ, quan điểm sống, nỗi sợ hãi thầm kín.</w:t>
      </w:r>
    </w:p>
    <w:p w14:paraId="105FDF5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E6FE6A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pronouns: Cách nhân vật tự gọi mình và gọi người dùng ("Tôi - em", "Thiếu gia - tôi").</w:t>
      </w:r>
    </w:p>
    <w:p w14:paraId="4D5E22B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6F51C7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speech_style: Thói quen ngôn ngữ (dùng từ lóng, ngắn gọn, hoặc văn phong cổ điển).</w:t>
      </w:r>
    </w:p>
    <w:p w14:paraId="550234E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343165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Thiết lập Kịch bản &amp; Quy tắc:</w:t>
      </w:r>
    </w:p>
    <w:p w14:paraId="4EA6F9F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303D93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current_scenario: Bối cảnh hiện tại khi người dùng gặp nhân vật (ví dụ: thư ký mới, kẻ thù).</w:t>
      </w:r>
    </w:p>
    <w:p w14:paraId="09CA5B2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934180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default_relationship_status: Mối quan hệ mặc định ban đầu (Người lạ, Bạn cũ, Kẻ thù).</w:t>
      </w:r>
    </w:p>
    <w:p w14:paraId="31425EC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372CFE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first_message: Lời chào mở đầu dẫn dắt câu chuyện.</w:t>
      </w:r>
    </w:p>
    <w:p w14:paraId="2D14F0C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7EF682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dialogue_examples: Các đoạn chat mẫu để AI học "vibe".</w:t>
      </w:r>
    </w:p>
    <w:p w14:paraId="24E4AB0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8091B2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system_instructions: Chỉ dẫn ẩn/Quy tắc ngầm (vd: "Luôn mô tả hành động trong dấu ngoặc *").</w:t>
      </w:r>
    </w:p>
    <w:p w14:paraId="712CB47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829DC9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nsfw_toggle: Bộ lọc nội dung nhạy cảm/Safety.</w:t>
      </w:r>
    </w:p>
    <w:p w14:paraId="5CEA201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90C07D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Dữ liệu Động (Dynamic Memory):</w:t>
      </w:r>
    </w:p>
    <w:p w14:paraId="0994821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BBBD76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affection_score: Mức độ thiện cảm hiện tại (hiển thị trên đầu khung chat).</w:t>
      </w:r>
    </w:p>
    <w:p w14:paraId="01BA508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25EB1D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long_term_memory_base: Bộ nhớ dài hạn AI đã "học" về người chơi qua các lần chat.</w:t>
      </w:r>
    </w:p>
    <w:p w14:paraId="0478E96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0D16AA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3. Thực thể ChatSession (Phiên trò chuyện) &amp; Message (Tin nhắn)</w:t>
      </w:r>
    </w:p>
    <w:p w14:paraId="11D9CF8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C3D5F5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Chức năng: Quản lý luồng giao tiếp thời gian thực, là đầu vào cho hệ thống phân tích.</w:t>
      </w:r>
    </w:p>
    <w:p w14:paraId="38DA99F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79CA4C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Phiên trò chuyện (Chat Session):</w:t>
      </w:r>
    </w:p>
    <w:p w14:paraId="16E4CD4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C6D149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session_id (PK): Mã phiên chat.</w:t>
      </w:r>
    </w:p>
    <w:p w14:paraId="1A9BF88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1ADCB1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user_id (FK): Khóa ngoại liên kết người dùng.</w:t>
      </w:r>
    </w:p>
    <w:p w14:paraId="71E2111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F56137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character_id (FK): Khóa ngoại liên kết nhân vật.</w:t>
      </w:r>
    </w:p>
    <w:p w14:paraId="7FDC0C1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94FAF4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session_status: Trạng thái phiên (Đang hoạt động, Đã lưu trữ - Archived, Đã xóa).</w:t>
      </w:r>
    </w:p>
    <w:p w14:paraId="5FCE2F4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484753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affection_level: Cấp độ thân thiết tích lũy riêng trong phiên này (1 đến 100).</w:t>
      </w:r>
    </w:p>
    <w:p w14:paraId="6402264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3CA935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relationship_status: Nhãn quan hệ hiện tại (Người lạ, Bạn bè, Tri kỉ, Người yêu, Kết hôn; hoặc Không thích, Ghét, Hận).</w:t>
      </w:r>
    </w:p>
    <w:p w14:paraId="0BFBE87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71D84B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context_summary: Tóm tắt bộ nhớ văn bản ngắn do AI tự cập nhật.</w:t>
      </w:r>
    </w:p>
    <w:p w14:paraId="1AF4EC2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C31A31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Chi tiết Tin nhắn (Message):</w:t>
      </w:r>
    </w:p>
    <w:p w14:paraId="7081D2A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04CBCE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message_id (PK): Mã định danh duy nhất cho mỗi tin nhắn.</w:t>
      </w:r>
    </w:p>
    <w:p w14:paraId="7BBC1BF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5B1375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session_id (FK): Thuộc về phiên trò chuyện nào.</w:t>
      </w:r>
    </w:p>
    <w:p w14:paraId="41690B3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B70368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sender_role (Enum): Người gửi là user, model (AI), hoặc system (thông báo thế giới).</w:t>
      </w:r>
    </w:p>
    <w:p w14:paraId="7DEB376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9C24A3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message_content (Text): Nội dung văn bản/lời nói thuần túy.</w:t>
      </w:r>
    </w:p>
    <w:p w14:paraId="543C882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FC2550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action_metadata: Hành động đính kèm mô tả trong dấu * hoặc (...) để hiểu ngữ cảnh vật lý.</w:t>
      </w:r>
    </w:p>
    <w:p w14:paraId="2F1D705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DC921C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timestamp: Dấu thời gian chính xác lúc gửi.</w:t>
      </w:r>
    </w:p>
    <w:p w14:paraId="0FE8EB5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EA288F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content_type: Loại nội dung (Văn bản thuần túy, Hình ảnh, Tin nhắn thoại).</w:t>
      </w:r>
    </w:p>
    <w:p w14:paraId="11563E7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D34B02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message_cost: Chi phí Tim/Kim cương đã tiêu tốn cho tin nhắn này.</w:t>
      </w:r>
    </w:p>
    <w:p w14:paraId="0BD415B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EFD7C1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PHẦN 2: LÕI NHẬN THỨC &amp; CẢM XÚC (COGNITIVE &amp; EMOTIONAL ENTITIES)</w:t>
      </w:r>
    </w:p>
    <w:p w14:paraId="7D3C099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F78C5C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5. Thực thể MemoryFragment (Mảnh vỡ Ký ức - Bộ nhớ Vector)</w:t>
      </w:r>
    </w:p>
    <w:p w14:paraId="5D899CF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D1A705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Chức năng: Xử lý "trí nhớ" nhiều tầng, giúp AI nhớ chi tiết quan trọng lâu dài mà không quá tải token.</w:t>
      </w:r>
    </w:p>
    <w:p w14:paraId="0593366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D27159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Thuộc tính cốt lõi:</w:t>
      </w:r>
    </w:p>
    <w:p w14:paraId="5AC247E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5AD713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memory_id (PK): Mã mảnh vỡ ký ức.</w:t>
      </w:r>
    </w:p>
    <w:p w14:paraId="70CD962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5797F5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session_id (FK): Thuộc phiên chat nào.</w:t>
      </w:r>
    </w:p>
    <w:p w14:paraId="70583AF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F396BA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memory_layer (Enum): STM (Ngắn hạn), LTM (Dài hạn), SENSORY (Cảm giác/mờ nhạt tự xóa sau 24h).</w:t>
      </w:r>
    </w:p>
    <w:p w14:paraId="3DB3D05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81664F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memory_content (Text): Nội dung sự kiện đã tóm tắt.</w:t>
      </w:r>
    </w:p>
    <w:p w14:paraId="0CFCA0E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4CF845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emotion_score (Float): Độ khắc sâu ký ức. Không được nhắc tới lâu sẽ giảm dần (trừ LTM).</w:t>
      </w:r>
    </w:p>
    <w:p w14:paraId="78706F7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FBF1DC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embedding_vector (Vector): Mã hóa đa chiều dùng để tìm kiếm ngữ nghĩa pgvector.</w:t>
      </w:r>
    </w:p>
    <w:p w14:paraId="40AD700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F3BCBA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Thuộc tính bổ sung &amp; Kỹ thuật:</w:t>
      </w:r>
    </w:p>
    <w:p w14:paraId="23A3FEC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ECC5B0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associative_keys (Array): Từ khóa liên kết ("sinh nhật", "mưa") để gọi Vector liên quan nhanh.</w:t>
      </w:r>
    </w:p>
    <w:p w14:paraId="5AB61FD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68D097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access_count: Tần suất truy cập (nhắc nhiều tự nâng từ STM lên LTM).</w:t>
      </w:r>
    </w:p>
    <w:p w14:paraId="4AED3F0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E7F5EC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last_accessed_at: Lần cuối nhớ lại để tính độ phai mờ.</w:t>
      </w:r>
    </w:p>
    <w:p w14:paraId="6EF74796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ED7F48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conflict_flag: Cờ mâu thuẫn (AI tự nhận diện nếu người dùng nói ngược ký ức cũ).</w:t>
      </w:r>
    </w:p>
    <w:p w14:paraId="1323617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B39923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is_preloaded (Boolean): Ký ức giả do Creator nạp sẵn để người chơi tự tìm cách "mở khóa".</w:t>
      </w:r>
    </w:p>
    <w:p w14:paraId="2676747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555CCE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6. Thực thể AlterEgoState (Nhân cách ẩn)</w:t>
      </w:r>
    </w:p>
    <w:p w14:paraId="5A199E5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FEA4FE9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Chức năng: Cho phép nhân vật "hắc hóa" hoặc đổi hoàn toàn tính cách khi bị ép đến đường cùng.</w:t>
      </w:r>
    </w:p>
    <w:p w14:paraId="47D0D08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3D6C94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alter_ego_id (PK): Mã định danh nhân cách ẩn.</w:t>
      </w:r>
    </w:p>
    <w:p w14:paraId="7D76513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997BE5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character_id (FK): Của nhân vật nào.</w:t>
      </w:r>
    </w:p>
    <w:p w14:paraId="0B4614D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4E5184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trigger_threshold (JSON): Điều kiện kích hoạt (vd: valence &lt; -0.8 &amp; từ khóa "phản bội").</w:t>
      </w:r>
    </w:p>
    <w:p w14:paraId="65AA47D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C1D683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override_prompt (Text): Dòng lệnh ghi đè hoàn toàn tính cách gốc.</w:t>
      </w:r>
    </w:p>
    <w:p w14:paraId="624A21F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2F2851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override_vad_scores: Ghi đè chỉ số cảm xúc (Ép Dominance lên 1.0, Arousal lên cực đại).</w:t>
      </w:r>
    </w:p>
    <w:p w14:paraId="74E4E84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25C12CE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override_pronouns: Thay đổi cách xưng hô (từ "Em" sang "Vật sở hữu của tôi").</w:t>
      </w:r>
    </w:p>
    <w:p w14:paraId="5E56BAE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6B67A2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PHẦN 3: TƯƠNG TÁC CỘNG ĐỒNG &amp; HỆ THỐNG ĐÁNH GIÁ (GAMIFICATION)</w:t>
      </w:r>
    </w:p>
    <w:p w14:paraId="537B68B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E79247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7. Thực thể CharDifficultyProfile &amp; ConquestRecord (Bảng chinh phục)</w:t>
      </w:r>
    </w:p>
    <w:p w14:paraId="55E4B7D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7F8AE2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Chức năng: Đánh giá độ khó "phá băng" nhân vật và lưu trữ Bảng vàng thành tích.</w:t>
      </w:r>
    </w:p>
    <w:p w14:paraId="4085173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829DAB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Hồ sơ Độ khó (Difficulty Profile):</w:t>
      </w:r>
    </w:p>
    <w:p w14:paraId="547C8CC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FE3A4E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base_difficulty (Float): Độ khó gốc do tác giả thiết lập.</w:t>
      </w:r>
    </w:p>
    <w:p w14:paraId="12A6C74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252CFE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community_difficulty (Float): Độ khó thực tế do AI tính toán từ dữ liệu người chơi.</w:t>
      </w:r>
    </w:p>
    <w:p w14:paraId="1BAEE41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A47150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Kỷ lục Chinh phục (Conquest Record):</w:t>
      </w:r>
    </w:p>
    <w:p w14:paraId="334534E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0937CEF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record_id (PK): Mã kỷ lục.</w:t>
      </w:r>
    </w:p>
    <w:p w14:paraId="47460CA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960E11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character_id (FK), user_id (FK).</w:t>
      </w:r>
    </w:p>
    <w:p w14:paraId="4EC6D04F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10610D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conquest_status (Enum): IN_PROGRESS, CONQUERED, ABANDONED.</w:t>
      </w:r>
    </w:p>
    <w:p w14:paraId="73ADF4D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EAAB75D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conquest_time: Tổng thời gian thực tế để "phá băng".</w:t>
      </w:r>
    </w:p>
    <w:p w14:paraId="09CD552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FB0A097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effort_spent: Tổng tài nguyên (Tim/Kim cương) đã tiêu tốn.</w:t>
      </w:r>
    </w:p>
    <w:p w14:paraId="26E6A63A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61BAA2C5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conqueror_rank: Thứ hạng người dùng so với người khác (vd: "Người thứ 5 chinh phục").</w:t>
      </w:r>
    </w:p>
    <w:p w14:paraId="3C3E196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5779810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8. Thực thể Danh sách Nhân vật (Character Marketplace / Platform List)</w:t>
      </w:r>
    </w:p>
    <w:p w14:paraId="4EB1B101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BF2B2A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Chức năng: Nơi hiển thị các bot người dùng tự thiết lập công khai cho cộng đồng tải/chat.</w:t>
      </w:r>
    </w:p>
    <w:p w14:paraId="35DEEB7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F612FA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author_id (FK): Khóa ngoại liên kết người tạo.</w:t>
      </w:r>
    </w:p>
    <w:p w14:paraId="04FB9A0B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3172EF54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character_tags (Array): Phân loại thể loại (Cổ phong, Hiện đại, Tiên hiệp...).</w:t>
      </w:r>
    </w:p>
    <w:p w14:paraId="11D34F43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AE952F8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price_coins (Int): Giá trị tải về.</w:t>
      </w:r>
    </w:p>
    <w:p w14:paraId="325D373E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1BA1DAD0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sales_count (Int): Tổng số lượt đã bán/tải về đánh giá độ hot.</w:t>
      </w:r>
    </w:p>
    <w:p w14:paraId="1800F20C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71338CB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  <w:r>
        <w:rPr>
          <w:rFonts w:hint="default" w:ascii="Times New Roman Regular" w:hAnsi="Times New Roman Regular" w:cs="Times New Roman Regular"/>
          <w:sz w:val="40"/>
          <w:szCs w:val="40"/>
        </w:rPr>
        <w:t>complexity_score (Int): Điểm độ phức tạp của thiết lập (AI tính dựa trên độ dài Prompt, Memory, AlterEgo cài sẵn).</w:t>
      </w:r>
    </w:p>
    <w:p w14:paraId="304D8FF2">
      <w:pPr>
        <w:spacing w:line="360" w:lineRule="auto"/>
        <w:rPr>
          <w:rFonts w:hint="default" w:ascii="Times New Roman Regular" w:hAnsi="Times New Roman Regular" w:cs="Times New Roman Regular"/>
          <w:sz w:val="40"/>
          <w:szCs w:val="40"/>
        </w:rPr>
      </w:pPr>
    </w:p>
    <w:p w14:paraId="4DB3852D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>…</w:t>
      </w:r>
    </w:p>
    <w:p w14:paraId="4A68E540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>class, activity, component, data flow, deployment, enity relationship, influence, mind mapping, network, object, sequence, use case</w:t>
      </w:r>
    </w:p>
    <w:p w14:paraId="326C53BA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>…</w:t>
      </w:r>
    </w:p>
    <w:p w14:paraId="424315D1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</w:p>
    <w:p w14:paraId="0AA4A648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>Admin:</w:t>
      </w:r>
    </w:p>
    <w:p w14:paraId="55194F84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>- Chỗ để admin tạo mã code (mã quà cho người chơi cả server).</w:t>
      </w:r>
    </w:p>
    <w:p w14:paraId="1D61EDD2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 xml:space="preserve">- Chỗ </w:t>
      </w:r>
      <w:r>
        <w:rPr>
          <w:rFonts w:hint="default" w:ascii="Times New Roman" w:hAnsi="Times New Roman Regular" w:cs="Times New Roman Regular"/>
          <w:sz w:val="40"/>
          <w:szCs w:val="40"/>
          <w:u w:val="single"/>
          <w:lang w:val="vi-VN"/>
        </w:rPr>
        <w:t>nhập</w:t>
      </w:r>
      <w:bookmarkStart w:id="0" w:name="_GoBack"/>
      <w:bookmarkEnd w:id="0"/>
      <w:r>
        <w:rPr>
          <w:rFonts w:hint="default" w:ascii="Times New Roman" w:hAnsi="Times New Roman Regular" w:cs="Times New Roman Regular"/>
          <w:sz w:val="40"/>
          <w:szCs w:val="40"/>
          <w:lang w:val="vi-VN"/>
        </w:rPr>
        <w:t xml:space="preserve"> thông báo. (gửi thông báo đến tất cả người chơi.)</w:t>
      </w:r>
    </w:p>
    <w:p w14:paraId="479282A7">
      <w:pPr>
        <w:spacing w:line="360" w:lineRule="auto"/>
        <w:rPr>
          <w:rFonts w:hint="default" w:ascii="Times New Roman" w:hAnsi="Times New Roman Regular" w:cs="Times New Roman Regular"/>
          <w:sz w:val="40"/>
          <w:szCs w:val="40"/>
          <w:lang w:val="vi-VN"/>
        </w:rPr>
      </w:pPr>
    </w:p>
    <w:sectPr>
      <w:pgSz w:w="11907" w:h="16840"/>
      <w:pgMar w:top="1138" w:right="1138" w:bottom="1138" w:left="1701" w:header="706" w:footer="70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18E0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3F65128"/>
    <w:rsid w:val="345F4967"/>
    <w:rsid w:val="5CEB2227"/>
    <w:rsid w:val="5FFE4735"/>
    <w:rsid w:val="6AFB42C0"/>
    <w:rsid w:val="6F3E752A"/>
    <w:rsid w:val="77ED3C9F"/>
    <w:rsid w:val="7AE70B42"/>
    <w:rsid w:val="7F928B67"/>
    <w:rsid w:val="7FAE728E"/>
    <w:rsid w:val="7FEFE634"/>
    <w:rsid w:val="BFFEE5D3"/>
    <w:rsid w:val="DD55C683"/>
    <w:rsid w:val="E5DF291F"/>
    <w:rsid w:val="EBFCFFFA"/>
    <w:rsid w:val="EE66B1B9"/>
    <w:rsid w:val="F7F18E0B"/>
    <w:rsid w:val="FD5F4CC7"/>
    <w:rsid w:val="FDFB6154"/>
    <w:rsid w:val="FE5FFCB1"/>
    <w:rsid w:val="FF8F9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  <w:pPr>
      <w:tabs>
        <w:tab w:val="left" w:pos="270"/>
        <w:tab w:val="right" w:leader="dot" w:pos="9116"/>
      </w:tabs>
      <w:spacing w:after="100"/>
    </w:pPr>
    <w:rPr>
      <w:rFonts w:ascii="Times New Roman" w:hAnsi="Times New Roman" w:eastAsiaTheme="minorEastAsia"/>
      <w:b/>
      <w:sz w:val="26"/>
      <w:szCs w:val="22"/>
      <w:lang w:eastAsia="en-US"/>
    </w:rPr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1402</Words>
  <Characters>6461</Characters>
  <Lines>0</Lines>
  <Paragraphs>0</Paragraphs>
  <TotalTime>497</TotalTime>
  <ScaleCrop>false</ScaleCrop>
  <LinksUpToDate>false</LinksUpToDate>
  <CharactersWithSpaces>7745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2026-05-11T19:08:00Z</dcterms:created>
  <dc:creator>Hân Hồ Ngọc Gia</dc:creator>
  <cp:lastModifiedBy>Hân Hồ Ngọc Gia</cp:lastModifiedBy>
  <dcterms:modified xsi:type="dcterms:W3CDTF">2026-05-12T14:16:55Z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2408363A43FA5AB02C56016A47B0E6EA_41</vt:lpwstr>
  </property>
</Properties>
</file>